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7A7" w:rsidRDefault="00803A2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SIMATS ENGINEERING</w:t>
      </w:r>
    </w:p>
    <w:p w14:paraId="00000002" w14:textId="77777777" w:rsidR="00FC47A7" w:rsidRDefault="00803A2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ASSESSMENT TOOL 1</w:t>
      </w:r>
    </w:p>
    <w:p w14:paraId="00000003" w14:textId="77777777" w:rsidR="00FC47A7" w:rsidRDefault="00FC47A7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00000005" w14:textId="77777777" w:rsidR="00FC47A7" w:rsidRDefault="00803A21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CODE:</w:t>
      </w:r>
      <w:r>
        <w:rPr>
          <w:rFonts w:ascii="Arial" w:eastAsia="Arial" w:hAnsi="Arial" w:cs="Arial"/>
          <w:b/>
          <w:bCs/>
          <w:color w:val="000000"/>
        </w:rPr>
        <w:tab/>
        <w:t xml:space="preserve">ITA 06 </w:t>
      </w:r>
      <w:r>
        <w:rPr>
          <w:rFonts w:ascii="Arial" w:eastAsia="Arial" w:hAnsi="Arial" w:cs="Arial"/>
          <w:b/>
          <w:bCs/>
          <w:color w:val="000000"/>
        </w:rPr>
        <w:tab/>
        <w:t xml:space="preserve">           COURSE NAME: MACHINE LEARNING 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00000009" w14:textId="77777777" w:rsidR="00FC47A7" w:rsidRDefault="00FC47A7">
      <w:pPr>
        <w:rPr>
          <w:rFonts w:ascii="Arial" w:eastAsia="Arial" w:hAnsi="Arial" w:cs="Arial"/>
          <w:b/>
          <w:bCs/>
          <w:color w:val="000000"/>
        </w:rPr>
      </w:pPr>
    </w:p>
    <w:p w14:paraId="0000000A" w14:textId="77777777" w:rsidR="00FC47A7" w:rsidRDefault="00803A21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OUTCOME COVERED</w:t>
      </w:r>
    </w:p>
    <w:p w14:paraId="0000000B" w14:textId="77777777" w:rsidR="00FC47A7" w:rsidRDefault="00FC47A7">
      <w:pPr>
        <w:rPr>
          <w:rFonts w:ascii="Arial" w:eastAsia="Arial" w:hAnsi="Arial" w:cs="Arial"/>
          <w:b/>
          <w:bCs/>
          <w:color w:val="000000"/>
        </w:rPr>
      </w:pPr>
    </w:p>
    <w:p w14:paraId="0000000C" w14:textId="77777777" w:rsidR="00FC47A7" w:rsidRDefault="00803A21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 xml:space="preserve">Learning Problems, Perspectives and Issues, Concept Learning, Version Spaces &amp; Candidate Elimination, Inductive Bias, Decision Tree Learning, Representation &amp; Heuristic </w:t>
      </w:r>
      <w:proofErr w:type="gramStart"/>
      <w:r>
        <w:rPr>
          <w:rFonts w:ascii="Arial" w:eastAsia="Arial" w:hAnsi="Arial" w:cs="Arial"/>
          <w:i/>
          <w:iCs/>
          <w:color w:val="000000"/>
        </w:rPr>
        <w:t>Search  (</w:t>
      </w:r>
      <w:proofErr w:type="gram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BL1, BL2)</w:t>
      </w:r>
    </w:p>
    <w:p w14:paraId="0000000D" w14:textId="77777777" w:rsidR="00FC47A7" w:rsidRDefault="00FC47A7">
      <w:pPr>
        <w:rPr>
          <w:rFonts w:ascii="Arial" w:eastAsia="Arial" w:hAnsi="Arial" w:cs="Arial"/>
          <w:i/>
          <w:iCs/>
          <w:color w:val="000000"/>
        </w:rPr>
      </w:pPr>
    </w:p>
    <w:p w14:paraId="0000000E" w14:textId="77777777" w:rsidR="00FC47A7" w:rsidRDefault="00803A21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Assessment Tool Weightage: 40%</w:t>
      </w:r>
    </w:p>
    <w:p w14:paraId="00000011" w14:textId="77777777" w:rsidR="00FC47A7" w:rsidRDefault="00FC47A7">
      <w:pPr>
        <w:rPr>
          <w:rFonts w:ascii="Arial" w:eastAsia="Arial" w:hAnsi="Arial" w:cs="Arial"/>
          <w:color w:val="000000"/>
        </w:rPr>
      </w:pPr>
    </w:p>
    <w:p w14:paraId="00000012" w14:textId="77777777" w:rsidR="00FC47A7" w:rsidRDefault="00803A21">
      <w:pPr>
        <w:rPr>
          <w:rFonts w:ascii="Arial" w:eastAsia="Arial" w:hAnsi="Arial" w:cs="Arial"/>
          <w:b/>
          <w:bCs/>
          <w:color w:val="000000"/>
          <w:lang w:val="en-US"/>
        </w:rPr>
      </w:pPr>
      <w:r>
        <w:rPr>
          <w:rFonts w:ascii="Arial" w:eastAsia="Arial" w:hAnsi="Arial" w:cs="Arial"/>
          <w:b/>
          <w:bCs/>
          <w:color w:val="000000"/>
        </w:rPr>
        <w:t>QUESTIONS: 1</w:t>
      </w:r>
      <w:r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  <w:t xml:space="preserve">Total Marks: </w:t>
      </w:r>
      <w:r>
        <w:rPr>
          <w:rFonts w:ascii="Arial" w:eastAsia="Arial" w:hAnsi="Arial" w:cs="Arial"/>
          <w:b/>
          <w:bCs/>
          <w:color w:val="000000"/>
          <w:lang w:val="en-US"/>
        </w:rPr>
        <w:t>100</w:t>
      </w:r>
    </w:p>
    <w:p w14:paraId="00000013" w14:textId="77777777" w:rsidR="00FC47A7" w:rsidRDefault="00FC47A7">
      <w:pPr>
        <w:rPr>
          <w:rFonts w:ascii="Arial" w:eastAsia="Arial" w:hAnsi="Arial" w:cs="Arial"/>
          <w:color w:val="000000"/>
        </w:rPr>
      </w:pPr>
    </w:p>
    <w:p w14:paraId="00000014" w14:textId="77777777" w:rsidR="00FC47A7" w:rsidRDefault="00803A21">
      <w:pPr>
        <w:ind w:left="2880"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Annexure A</w:t>
      </w:r>
    </w:p>
    <w:p w14:paraId="00000015" w14:textId="77777777" w:rsidR="00FC47A7" w:rsidRDefault="00803A21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00000016" w14:textId="77777777" w:rsidR="00FC47A7" w:rsidRDefault="00803A21">
      <w:pPr>
        <w:ind w:left="2160" w:firstLine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APPLICATION BASED QUESTIONS </w:t>
      </w:r>
    </w:p>
    <w:p w14:paraId="0000001D" w14:textId="77777777" w:rsidR="00FC47A7" w:rsidRDefault="00FC47A7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1E" w14:textId="77777777" w:rsidR="00FC47A7" w:rsidRDefault="00803A21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Code of Conduct:</w:t>
      </w:r>
    </w:p>
    <w:p w14:paraId="0000001F" w14:textId="77777777" w:rsidR="00FC47A7" w:rsidRDefault="00FC47A7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0" w14:textId="2D7AAF14" w:rsidR="00FC47A7" w:rsidRDefault="00803A21">
      <w:pPr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I </w:t>
      </w:r>
      <w:r w:rsidR="00C63480" w:rsidRPr="00C63480">
        <w:rPr>
          <w:rFonts w:ascii="Times New Roman" w:eastAsia="Times New Roman" w:hAnsi="Times New Roman" w:cs="Times New Roman"/>
          <w:i/>
          <w:iCs/>
          <w:color w:val="000000"/>
          <w:u w:val="single"/>
        </w:rPr>
        <w:t>Praveen Kumar S D (192312077)</w:t>
      </w:r>
      <w:r w:rsidR="00C63480"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</w:rPr>
        <w:t>(Name / Reg No) certify that this submission is my original work and that I have adhered to the guidelines specified for this assessment.</w:t>
      </w:r>
    </w:p>
    <w:p w14:paraId="00000021" w14:textId="77777777" w:rsidR="00FC47A7" w:rsidRDefault="00803A21">
      <w:pPr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I understand that any violation of academic integrity rules will result in disciplinary action.</w:t>
      </w: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41"/>
        <w:gridCol w:w="1654"/>
        <w:gridCol w:w="1122"/>
        <w:gridCol w:w="1334"/>
        <w:gridCol w:w="1548"/>
        <w:gridCol w:w="1441"/>
        <w:gridCol w:w="722"/>
      </w:tblGrid>
      <w:tr w:rsidR="00FC47A7" w14:paraId="0D3C0185" w14:textId="77777777">
        <w:trPr>
          <w:trHeight w:val="459"/>
        </w:trPr>
        <w:tc>
          <w:tcPr>
            <w:tcW w:w="1281" w:type="dxa"/>
          </w:tcPr>
          <w:p w14:paraId="29363C66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</w:tcPr>
          <w:p w14:paraId="692A280E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</w:tcPr>
          <w:p w14:paraId="25850370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</w:tcPr>
          <w:p w14:paraId="3FA8D5C1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</w:tcPr>
          <w:p w14:paraId="750DF6AE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</w:tcPr>
          <w:p w14:paraId="4C3443D7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</w:tcPr>
          <w:p w14:paraId="01F75EBA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Total</w:t>
            </w:r>
          </w:p>
        </w:tc>
      </w:tr>
      <w:tr w:rsidR="00FC47A7" w14:paraId="38AE46F0" w14:textId="77777777">
        <w:trPr>
          <w:trHeight w:val="375"/>
        </w:trPr>
        <w:tc>
          <w:tcPr>
            <w:tcW w:w="1281" w:type="dxa"/>
          </w:tcPr>
          <w:p w14:paraId="1ACE6A96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</w:tcPr>
          <w:p w14:paraId="175E0A66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25%</w:t>
            </w:r>
          </w:p>
        </w:tc>
        <w:tc>
          <w:tcPr>
            <w:tcW w:w="1168" w:type="dxa"/>
          </w:tcPr>
          <w:p w14:paraId="37B42B10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25%</w:t>
            </w:r>
          </w:p>
        </w:tc>
        <w:tc>
          <w:tcPr>
            <w:tcW w:w="1336" w:type="dxa"/>
          </w:tcPr>
          <w:p w14:paraId="4390FAC3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20%</w:t>
            </w:r>
          </w:p>
        </w:tc>
        <w:tc>
          <w:tcPr>
            <w:tcW w:w="1550" w:type="dxa"/>
          </w:tcPr>
          <w:p w14:paraId="72252F45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15%</w:t>
            </w:r>
          </w:p>
        </w:tc>
        <w:tc>
          <w:tcPr>
            <w:tcW w:w="1477" w:type="dxa"/>
          </w:tcPr>
          <w:p w14:paraId="015E9097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15%</w:t>
            </w:r>
          </w:p>
        </w:tc>
        <w:tc>
          <w:tcPr>
            <w:tcW w:w="819" w:type="dxa"/>
          </w:tcPr>
          <w:p w14:paraId="64CB5A23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</w:p>
        </w:tc>
      </w:tr>
      <w:tr w:rsidR="00FC47A7" w14:paraId="2C2BD925" w14:textId="77777777">
        <w:trPr>
          <w:trHeight w:val="297"/>
        </w:trPr>
        <w:tc>
          <w:tcPr>
            <w:tcW w:w="1281" w:type="dxa"/>
          </w:tcPr>
          <w:p w14:paraId="7DC5B029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</w:tcPr>
          <w:p w14:paraId="30709D31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</w:tcPr>
          <w:p w14:paraId="22A4EF5D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</w:tcPr>
          <w:p w14:paraId="2766F298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</w:tcPr>
          <w:p w14:paraId="5E176E39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</w:tcPr>
          <w:p w14:paraId="47236015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</w:tcPr>
          <w:p w14:paraId="1E898CBA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FC47A7" w14:paraId="043C719D" w14:textId="77777777">
        <w:trPr>
          <w:trHeight w:val="297"/>
        </w:trPr>
        <w:tc>
          <w:tcPr>
            <w:tcW w:w="1281" w:type="dxa"/>
          </w:tcPr>
          <w:p w14:paraId="7A0FCF9B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</w:tcPr>
          <w:p w14:paraId="078D2780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</w:tcPr>
          <w:p w14:paraId="186BCEE4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</w:tcPr>
          <w:p w14:paraId="11400699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</w:tcPr>
          <w:p w14:paraId="72DB0293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</w:tcPr>
          <w:p w14:paraId="645858B6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</w:tcPr>
          <w:p w14:paraId="0104FEA9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FC47A7" w14:paraId="1BB69C9A" w14:textId="77777777">
        <w:trPr>
          <w:trHeight w:val="297"/>
        </w:trPr>
        <w:tc>
          <w:tcPr>
            <w:tcW w:w="1281" w:type="dxa"/>
          </w:tcPr>
          <w:p w14:paraId="239BC568" w14:textId="77777777" w:rsidR="00FC47A7" w:rsidRDefault="00803A21">
            <w:pP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Q3</w:t>
            </w:r>
          </w:p>
        </w:tc>
        <w:tc>
          <w:tcPr>
            <w:tcW w:w="1657" w:type="dxa"/>
          </w:tcPr>
          <w:p w14:paraId="11115D60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168" w:type="dxa"/>
          </w:tcPr>
          <w:p w14:paraId="5F4D486B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336" w:type="dxa"/>
          </w:tcPr>
          <w:p w14:paraId="04F5AF10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550" w:type="dxa"/>
          </w:tcPr>
          <w:p w14:paraId="4BEEF2FE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1477" w:type="dxa"/>
          </w:tcPr>
          <w:p w14:paraId="6EC69B4E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819" w:type="dxa"/>
          </w:tcPr>
          <w:p w14:paraId="4378A7F6" w14:textId="77777777" w:rsidR="00FC47A7" w:rsidRDefault="00FC47A7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17F4613C" w14:textId="77777777" w:rsidR="00FC47A7" w:rsidRDefault="00FC47A7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6AB0C333" w14:textId="77777777" w:rsidR="00D67CB9" w:rsidRDefault="00D67CB9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14:paraId="43562B64" w14:textId="77777777" w:rsidR="00D67CB9" w:rsidRDefault="00D67CB9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14:paraId="5F36C6AF" w14:textId="1A3D78F6" w:rsidR="00FC47A7" w:rsidRDefault="00803A21">
      <w:pPr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Signature of the student: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 xml:space="preserve">                                                            </w:t>
      </w:r>
      <w:r>
        <w:rPr>
          <w:b/>
          <w:bCs/>
          <w:i/>
          <w:iCs/>
          <w:lang w:val="en-US"/>
        </w:rPr>
        <w:t xml:space="preserve">    Total Marks Awarded</w:t>
      </w:r>
    </w:p>
    <w:p w14:paraId="6311AF7E" w14:textId="77777777" w:rsidR="00FC47A7" w:rsidRDefault="00FC47A7">
      <w:pPr>
        <w:ind w:left="3600"/>
        <w:jc w:val="both"/>
        <w:rPr>
          <w:rFonts w:ascii="Arial" w:eastAsia="Arial" w:hAnsi="Arial" w:cs="Arial"/>
          <w:color w:val="000000"/>
        </w:rPr>
      </w:pPr>
    </w:p>
    <w:p w14:paraId="2351F5DC" w14:textId="45115CF1" w:rsidR="00FC47A7" w:rsidRDefault="00FC47A7">
      <w:pPr>
        <w:ind w:left="3600"/>
        <w:jc w:val="both"/>
        <w:rPr>
          <w:rFonts w:ascii="Arial" w:eastAsia="Arial" w:hAnsi="Arial" w:cs="Arial"/>
          <w:color w:val="000000"/>
        </w:rPr>
      </w:pPr>
    </w:p>
    <w:p w14:paraId="0EAD40E0" w14:textId="77777777" w:rsidR="00FC47A7" w:rsidRDefault="00FC47A7">
      <w:pPr>
        <w:ind w:left="3600"/>
        <w:jc w:val="both"/>
        <w:rPr>
          <w:rFonts w:ascii="Arial" w:eastAsia="Arial" w:hAnsi="Arial" w:cs="Arial"/>
          <w:color w:val="000000"/>
        </w:rPr>
      </w:pPr>
    </w:p>
    <w:p w14:paraId="27301F6E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3B030ED2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144AABBC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31A019B3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2D56672A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03C3E800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006D08BD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5B131563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58008ED8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285A0D7D" w14:textId="77777777" w:rsidR="00C63480" w:rsidRDefault="00C63480">
      <w:pPr>
        <w:ind w:left="3600"/>
        <w:jc w:val="both"/>
        <w:rPr>
          <w:rFonts w:ascii="Arial" w:eastAsia="Arial" w:hAnsi="Arial" w:cs="Arial"/>
          <w:color w:val="000000"/>
        </w:rPr>
      </w:pPr>
    </w:p>
    <w:p w14:paraId="0000002F" w14:textId="2874EAA2" w:rsidR="00FC47A7" w:rsidRDefault="00803A21">
      <w:pPr>
        <w:ind w:left="36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Annexure A</w:t>
      </w:r>
    </w:p>
    <w:p w14:paraId="00000030" w14:textId="77777777" w:rsidR="00FC47A7" w:rsidRDefault="00FC47A7">
      <w:pPr>
        <w:ind w:left="1440" w:firstLine="720"/>
        <w:jc w:val="both"/>
        <w:rPr>
          <w:rFonts w:ascii="Arial" w:eastAsia="Arial" w:hAnsi="Arial" w:cs="Arial"/>
          <w:color w:val="000000"/>
        </w:rPr>
      </w:pPr>
    </w:p>
    <w:p w14:paraId="00000031" w14:textId="77777777" w:rsidR="00FC47A7" w:rsidRDefault="00803A21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Short Answer Test</w:t>
      </w:r>
    </w:p>
    <w:p w14:paraId="00000032" w14:textId="77777777" w:rsidR="00FC47A7" w:rsidRDefault="00FC47A7">
      <w:pPr>
        <w:jc w:val="both"/>
        <w:rPr>
          <w:rFonts w:ascii="Arial" w:eastAsia="Arial" w:hAnsi="Arial" w:cs="Arial"/>
          <w:color w:val="000000"/>
        </w:rPr>
      </w:pPr>
    </w:p>
    <w:p w14:paraId="0000004D" w14:textId="77777777" w:rsidR="00FC47A7" w:rsidRPr="00D67CB9" w:rsidRDefault="00FC47A7">
      <w:pPr>
        <w:jc w:val="both"/>
        <w:rPr>
          <w:rFonts w:ascii="Times New Roman" w:eastAsia="Arial" w:hAnsi="Times New Roman" w:cs="Times New Roman"/>
        </w:rPr>
      </w:pPr>
    </w:p>
    <w:p w14:paraId="0000004E" w14:textId="77777777" w:rsidR="00FC47A7" w:rsidRPr="00D67CB9" w:rsidRDefault="00803A21">
      <w:pPr>
        <w:jc w:val="both"/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7. In an industrial process, an AI robot is assigned to segregate the front and back tires automatically. Let the number of tires </w:t>
      </w:r>
      <w:proofErr w:type="gramStart"/>
      <w:r w:rsidRPr="00D67CB9">
        <w:rPr>
          <w:rFonts w:ascii="Times New Roman" w:eastAsia="Arial" w:hAnsi="Times New Roman" w:cs="Times New Roman"/>
          <w:color w:val="000000"/>
        </w:rPr>
        <w:t>are</w:t>
      </w:r>
      <w:proofErr w:type="gramEnd"/>
      <w:r w:rsidRPr="00D67CB9">
        <w:rPr>
          <w:rFonts w:ascii="Times New Roman" w:eastAsia="Arial" w:hAnsi="Times New Roman" w:cs="Times New Roman"/>
          <w:color w:val="000000"/>
        </w:rPr>
        <w:t xml:space="preserve"> 250 (125 front and 125 back tires). </w:t>
      </w:r>
    </w:p>
    <w:p w14:paraId="0000004F" w14:textId="77777777" w:rsidR="00FC47A7" w:rsidRPr="00D67CB9" w:rsidRDefault="00803A21">
      <w:pPr>
        <w:ind w:left="7200" w:firstLine="720"/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 </w:t>
      </w:r>
      <w:r w:rsidRPr="00D67CB9">
        <w:rPr>
          <w:rFonts w:ascii="Times New Roman" w:eastAsia="Arial" w:hAnsi="Times New Roman" w:cs="Times New Roman"/>
        </w:rPr>
        <w:t>(5 Marks)</w:t>
      </w:r>
    </w:p>
    <w:p w14:paraId="00000050" w14:textId="77777777" w:rsidR="00FC47A7" w:rsidRPr="00D67CB9" w:rsidRDefault="00FC47A7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00000051" w14:textId="77777777" w:rsidR="00FC47A7" w:rsidRPr="00D67CB9" w:rsidRDefault="00803A21">
      <w:pPr>
        <w:numPr>
          <w:ilvl w:val="0"/>
          <w:numId w:val="2"/>
        </w:numPr>
        <w:jc w:val="both"/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Front identified as Front: 119 </w:t>
      </w:r>
    </w:p>
    <w:p w14:paraId="00000052" w14:textId="77777777" w:rsidR="00FC47A7" w:rsidRPr="00D67CB9" w:rsidRDefault="00803A21">
      <w:pPr>
        <w:numPr>
          <w:ilvl w:val="0"/>
          <w:numId w:val="2"/>
        </w:numPr>
        <w:jc w:val="both"/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Front identifies as Back: 06 </w:t>
      </w:r>
    </w:p>
    <w:p w14:paraId="00000053" w14:textId="77777777" w:rsidR="00FC47A7" w:rsidRPr="00D67CB9" w:rsidRDefault="00803A21">
      <w:pPr>
        <w:numPr>
          <w:ilvl w:val="0"/>
          <w:numId w:val="2"/>
        </w:numPr>
        <w:jc w:val="both"/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Back identified as Back: 120 </w:t>
      </w:r>
    </w:p>
    <w:p w14:paraId="00000054" w14:textId="77777777" w:rsidR="00FC47A7" w:rsidRPr="00D67CB9" w:rsidRDefault="00803A21">
      <w:pPr>
        <w:numPr>
          <w:ilvl w:val="0"/>
          <w:numId w:val="2"/>
        </w:numPr>
        <w:jc w:val="both"/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Back identified as Front: 05 </w:t>
      </w:r>
    </w:p>
    <w:p w14:paraId="00000055" w14:textId="77777777" w:rsidR="00FC47A7" w:rsidRPr="00D67CB9" w:rsidRDefault="00803A21">
      <w:pPr>
        <w:jc w:val="both"/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Compute: Accuracy, Precision, Sensitivity, Specificity and F1-Score. </w:t>
      </w:r>
    </w:p>
    <w:p w14:paraId="7F6E67C9" w14:textId="77777777" w:rsidR="00C63480" w:rsidRDefault="00C63480">
      <w:pPr>
        <w:jc w:val="both"/>
        <w:rPr>
          <w:rFonts w:ascii="Arial" w:eastAsia="Arial" w:hAnsi="Arial" w:cs="Arial"/>
          <w:color w:val="000000"/>
        </w:rPr>
      </w:pPr>
    </w:p>
    <w:p w14:paraId="54E07E1C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Given</w:t>
      </w:r>
    </w:p>
    <w:p w14:paraId="4352E0EC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color w:val="000000"/>
        </w:rPr>
        <w:t>Total number of tires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250</w:t>
      </w:r>
    </w:p>
    <w:p w14:paraId="5D8B9506" w14:textId="77777777" w:rsidR="00C63480" w:rsidRPr="00C63480" w:rsidRDefault="00C63480" w:rsidP="00C63480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color w:val="000000"/>
        </w:rPr>
        <w:t>Front tires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125</w:t>
      </w:r>
    </w:p>
    <w:p w14:paraId="4EE0F878" w14:textId="77777777" w:rsidR="00C63480" w:rsidRPr="00C63480" w:rsidRDefault="00C63480" w:rsidP="00C63480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color w:val="000000"/>
        </w:rPr>
        <w:t>Back tires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125</w:t>
      </w:r>
    </w:p>
    <w:p w14:paraId="346CD5E0" w14:textId="77777777" w:rsid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27A90603" w14:textId="280DCC8C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color w:val="000000"/>
        </w:rPr>
        <w:t>Confusion Matrix:</w:t>
      </w:r>
    </w:p>
    <w:p w14:paraId="1A586294" w14:textId="77777777" w:rsidR="00C63480" w:rsidRPr="00C63480" w:rsidRDefault="00C63480" w:rsidP="00C63480">
      <w:pPr>
        <w:numPr>
          <w:ilvl w:val="0"/>
          <w:numId w:val="7"/>
        </w:num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True Positive (TP)</w:t>
      </w:r>
      <w:r w:rsidRPr="00C63480">
        <w:rPr>
          <w:rFonts w:ascii="Times New Roman" w:eastAsia="Arial" w:hAnsi="Times New Roman" w:cs="Times New Roman"/>
          <w:color w:val="000000"/>
        </w:rPr>
        <w:t> = Front identified as Front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119</w:t>
      </w:r>
    </w:p>
    <w:p w14:paraId="4BCA982A" w14:textId="77777777" w:rsidR="00C63480" w:rsidRPr="00C63480" w:rsidRDefault="00C63480" w:rsidP="00C63480">
      <w:pPr>
        <w:numPr>
          <w:ilvl w:val="0"/>
          <w:numId w:val="7"/>
        </w:num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False Negative (FN)</w:t>
      </w:r>
      <w:r w:rsidRPr="00C63480">
        <w:rPr>
          <w:rFonts w:ascii="Times New Roman" w:eastAsia="Arial" w:hAnsi="Times New Roman" w:cs="Times New Roman"/>
          <w:color w:val="000000"/>
        </w:rPr>
        <w:t> = Front identified as Back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6</w:t>
      </w:r>
    </w:p>
    <w:p w14:paraId="363C5947" w14:textId="77777777" w:rsidR="00C63480" w:rsidRPr="00C63480" w:rsidRDefault="00C63480" w:rsidP="00C63480">
      <w:pPr>
        <w:numPr>
          <w:ilvl w:val="0"/>
          <w:numId w:val="7"/>
        </w:num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True Negative (TN)</w:t>
      </w:r>
      <w:r w:rsidRPr="00C63480">
        <w:rPr>
          <w:rFonts w:ascii="Times New Roman" w:eastAsia="Arial" w:hAnsi="Times New Roman" w:cs="Times New Roman"/>
          <w:color w:val="000000"/>
        </w:rPr>
        <w:t> = Back identified as Back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120</w:t>
      </w:r>
    </w:p>
    <w:p w14:paraId="4439C059" w14:textId="77777777" w:rsidR="00C63480" w:rsidRPr="00C63480" w:rsidRDefault="00C63480" w:rsidP="00C63480">
      <w:pPr>
        <w:numPr>
          <w:ilvl w:val="0"/>
          <w:numId w:val="7"/>
        </w:num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False Positive (FP)</w:t>
      </w:r>
      <w:r w:rsidRPr="00C63480">
        <w:rPr>
          <w:rFonts w:ascii="Times New Roman" w:eastAsia="Arial" w:hAnsi="Times New Roman" w:cs="Times New Roman"/>
          <w:color w:val="000000"/>
        </w:rPr>
        <w:t> = Back identified as Front = </w:t>
      </w:r>
      <w:r w:rsidRPr="00C63480">
        <w:rPr>
          <w:rFonts w:ascii="Times New Roman" w:eastAsia="Arial" w:hAnsi="Times New Roman" w:cs="Times New Roman"/>
          <w:b/>
          <w:bCs/>
          <w:color w:val="000000"/>
        </w:rPr>
        <w:t>5</w:t>
      </w:r>
    </w:p>
    <w:p w14:paraId="6C8E3ED8" w14:textId="77777777" w:rsid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272F6290" w14:textId="4E55C2FF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Confusion Matrix</w:t>
      </w:r>
    </w:p>
    <w:tbl>
      <w:tblPr>
        <w:tblW w:w="437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1070"/>
        <w:gridCol w:w="1130"/>
      </w:tblGrid>
      <w:tr w:rsidR="00C63480" w:rsidRPr="00C63480" w14:paraId="367D91B4" w14:textId="77777777" w:rsidTr="00C63480">
        <w:trPr>
          <w:trHeight w:val="29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D9ABF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Actual / Predicted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6775D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Front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E0CCB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Back</w:t>
            </w:r>
          </w:p>
        </w:tc>
      </w:tr>
      <w:tr w:rsidR="00C63480" w:rsidRPr="00C63480" w14:paraId="397639EF" w14:textId="77777777" w:rsidTr="00C63480">
        <w:trPr>
          <w:trHeight w:val="30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4B6496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Front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E78D5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TP = 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E288C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FN = 6</w:t>
            </w:r>
          </w:p>
        </w:tc>
      </w:tr>
      <w:tr w:rsidR="00C63480" w:rsidRPr="00C63480" w14:paraId="5D9BA69E" w14:textId="77777777" w:rsidTr="00C63480">
        <w:trPr>
          <w:trHeight w:val="30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94CB6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Back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208F27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FP = 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208503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TN = 120</w:t>
            </w:r>
          </w:p>
        </w:tc>
      </w:tr>
    </w:tbl>
    <w:p w14:paraId="3753F622" w14:textId="48EA91BC" w:rsid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2C49D50F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2B163E0F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1. Accuracy</w:t>
      </w:r>
    </w:p>
    <w:p w14:paraId="0F5798C6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2E8C96CF" w14:textId="4F00AB08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Accuracy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TP+TN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TP+TN+FP+FN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6282437C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Substitute the values</w:t>
      </w:r>
    </w:p>
    <w:p w14:paraId="3A63E668" w14:textId="647EBD4B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w:lastRenderedPageBreak/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119+120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119+120+5+6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239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250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=0.956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=95.6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258AEF03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Accuracy = 95.6%</w:t>
      </w:r>
    </w:p>
    <w:p w14:paraId="5E0007A7" w14:textId="7ADB44C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42326909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2. Precision</w:t>
      </w:r>
    </w:p>
    <w:p w14:paraId="22F4502B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11B4498E" w14:textId="1DBDBB3B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Precision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TP+FP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4C768E73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Substitute the values</w:t>
      </w:r>
    </w:p>
    <w:p w14:paraId="7B439EA7" w14:textId="6AAABEE8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119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119+5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119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124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=0.9597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=95.97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6C2A5471" w14:textId="77777777" w:rsid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Precision = 95.97%</w:t>
      </w:r>
    </w:p>
    <w:p w14:paraId="60D3B6EF" w14:textId="77777777" w:rsid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528B34B9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3D3DB28E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3. Sensitivity (Recall)</w:t>
      </w:r>
    </w:p>
    <w:p w14:paraId="02F7BB9F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74E5618E" w14:textId="38E7D910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Sensitivity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TP+FN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1EDC7788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Substitute the values</w:t>
      </w:r>
    </w:p>
    <w:p w14:paraId="0AE25907" w14:textId="7BB7D9F9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119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119+6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119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125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=0.952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=95.2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287E12FF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Sensitivity = 95.2%</w:t>
      </w:r>
    </w:p>
    <w:p w14:paraId="07AB95FC" w14:textId="45E25686" w:rsid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5FA9D4E4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5CA593C0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4. Specificity</w:t>
      </w:r>
    </w:p>
    <w:p w14:paraId="57221739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51E1C3D1" w14:textId="6EC6862E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Specificity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TN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TN+FP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5D220828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Substitute the values</w:t>
      </w:r>
    </w:p>
    <w:p w14:paraId="7D9FE18F" w14:textId="604EC71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120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120+5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120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125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=0.96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=96.0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799D34E4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Specificity = 96.0%</w:t>
      </w:r>
    </w:p>
    <w:p w14:paraId="1F02F81B" w14:textId="79261AE2" w:rsid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22D8F553" w14:textId="77777777" w:rsid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06B15820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4FF4DF3A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5. F1-Score</w:t>
      </w:r>
    </w:p>
    <w:p w14:paraId="00248F7D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15A1529A" w14:textId="6E0AE289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F1=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2×Precision×Recall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Precision+Recall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68EAAD85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color w:val="000000"/>
        </w:rPr>
        <w:t>Substitute</w:t>
      </w:r>
    </w:p>
    <w:p w14:paraId="0E0FABC8" w14:textId="56228836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2×0.9597×0.952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0.9597+0.952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1.8273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1.9117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=0.9558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=95.58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0A3DC2E5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</w:rPr>
        <w:t>F1-Score = 95.58%</w:t>
      </w:r>
    </w:p>
    <w:p w14:paraId="7E6A773F" w14:textId="5C8E6D82" w:rsidR="00C63480" w:rsidRPr="00C63480" w:rsidRDefault="00C63480" w:rsidP="00C63480">
      <w:pPr>
        <w:jc w:val="both"/>
        <w:rPr>
          <w:rFonts w:ascii="Times New Roman" w:eastAsia="Arial" w:hAnsi="Times New Roman" w:cs="Times New Roman"/>
          <w:color w:val="000000"/>
        </w:rPr>
      </w:pPr>
    </w:p>
    <w:p w14:paraId="556DA498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C63480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Final Answer</w:t>
      </w:r>
    </w:p>
    <w:p w14:paraId="214BF723" w14:textId="77777777" w:rsidR="00C63480" w:rsidRPr="00C63480" w:rsidRDefault="00C63480" w:rsidP="00C63480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tbl>
      <w:tblPr>
        <w:tblW w:w="379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1002"/>
      </w:tblGrid>
      <w:tr w:rsidR="00C63480" w:rsidRPr="00C63480" w14:paraId="3F2FA5AA" w14:textId="77777777" w:rsidTr="00C63480">
        <w:trPr>
          <w:trHeight w:val="27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04D08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Performance Measure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A828BD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Value</w:t>
            </w:r>
          </w:p>
        </w:tc>
      </w:tr>
      <w:tr w:rsidR="00C63480" w:rsidRPr="00C63480" w14:paraId="0F99B9F5" w14:textId="77777777" w:rsidTr="00C63480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33DC8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5DF07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95.60%</w:t>
            </w:r>
          </w:p>
        </w:tc>
      </w:tr>
      <w:tr w:rsidR="00C63480" w:rsidRPr="00C63480" w14:paraId="2E970A2A" w14:textId="77777777" w:rsidTr="00C63480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7F9824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FC5008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95.97%</w:t>
            </w:r>
          </w:p>
        </w:tc>
      </w:tr>
      <w:tr w:rsidR="00C63480" w:rsidRPr="00C63480" w14:paraId="4115511F" w14:textId="77777777" w:rsidTr="00C63480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DBD21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Sensitivity (Recall)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D8CF4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95.20%</w:t>
            </w:r>
          </w:p>
        </w:tc>
      </w:tr>
      <w:tr w:rsidR="00C63480" w:rsidRPr="00C63480" w14:paraId="6A5D30CB" w14:textId="77777777" w:rsidTr="00C63480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5DBFD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Specificity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56EEC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96.00%</w:t>
            </w:r>
          </w:p>
        </w:tc>
      </w:tr>
      <w:tr w:rsidR="00C63480" w:rsidRPr="00C63480" w14:paraId="37947031" w14:textId="77777777" w:rsidTr="00C63480">
        <w:trPr>
          <w:trHeight w:val="28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25CC84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color w:val="000000"/>
              </w:rPr>
              <w:t>F1-Score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23A598" w14:textId="77777777" w:rsidR="00C63480" w:rsidRPr="00C63480" w:rsidRDefault="00C63480" w:rsidP="00C63480">
            <w:pP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C63480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95.58%</w:t>
            </w:r>
          </w:p>
        </w:tc>
      </w:tr>
    </w:tbl>
    <w:p w14:paraId="48B1C2DA" w14:textId="77777777" w:rsidR="00C63480" w:rsidRDefault="00C63480">
      <w:pPr>
        <w:jc w:val="both"/>
        <w:rPr>
          <w:rFonts w:ascii="Arial" w:eastAsia="Arial" w:hAnsi="Arial" w:cs="Arial"/>
          <w:color w:val="000000"/>
        </w:rPr>
      </w:pPr>
    </w:p>
    <w:p w14:paraId="00000056" w14:textId="77777777" w:rsidR="00FC47A7" w:rsidRDefault="00803A21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00000057" w14:textId="77777777" w:rsidR="00FC47A7" w:rsidRPr="00D67CB9" w:rsidRDefault="00803A21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8. In a medical diagnosis system, an AI model detects whether a patient has a disease or not. Out of 300 cases (150 diseased and 150 healthy): </w:t>
      </w:r>
      <w:r w:rsidRPr="00D67CB9">
        <w:rPr>
          <w:rFonts w:ascii="Times New Roman" w:eastAsia="Arial" w:hAnsi="Times New Roman" w:cs="Times New Roman"/>
          <w:color w:val="000000"/>
        </w:rPr>
        <w:tab/>
      </w:r>
      <w:r w:rsidRPr="00D67CB9">
        <w:rPr>
          <w:rFonts w:ascii="Times New Roman" w:eastAsia="Arial" w:hAnsi="Times New Roman" w:cs="Times New Roman"/>
          <w:color w:val="000000"/>
        </w:rPr>
        <w:tab/>
      </w:r>
      <w:r w:rsidRPr="00D67CB9">
        <w:rPr>
          <w:rFonts w:ascii="Times New Roman" w:eastAsia="Arial" w:hAnsi="Times New Roman" w:cs="Times New Roman"/>
        </w:rPr>
        <w:t>(5 Marks)</w:t>
      </w:r>
    </w:p>
    <w:p w14:paraId="00000058" w14:textId="77777777" w:rsidR="00FC47A7" w:rsidRPr="00D67CB9" w:rsidRDefault="00803A21">
      <w:pPr>
        <w:numPr>
          <w:ilvl w:val="0"/>
          <w:numId w:val="3"/>
        </w:numPr>
        <w:spacing w:before="280"/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Diseased identified as Diseased: 138 </w:t>
      </w:r>
    </w:p>
    <w:p w14:paraId="00000059" w14:textId="77777777" w:rsidR="00FC47A7" w:rsidRPr="00D67CB9" w:rsidRDefault="00803A21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Diseased identified as Healthy: 12 </w:t>
      </w:r>
    </w:p>
    <w:p w14:paraId="0000005A" w14:textId="77777777" w:rsidR="00FC47A7" w:rsidRPr="00D67CB9" w:rsidRDefault="00803A21">
      <w:pPr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Healthy identified as Healthy: 135 </w:t>
      </w:r>
    </w:p>
    <w:p w14:paraId="0000005B" w14:textId="77777777" w:rsidR="00FC47A7" w:rsidRPr="00D67CB9" w:rsidRDefault="00803A21">
      <w:pPr>
        <w:numPr>
          <w:ilvl w:val="0"/>
          <w:numId w:val="3"/>
        </w:numPr>
        <w:spacing w:after="280"/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Healthy identified as Diseased: 15 </w:t>
      </w:r>
    </w:p>
    <w:p w14:paraId="0000005C" w14:textId="77777777" w:rsidR="00FC47A7" w:rsidRPr="00D67CB9" w:rsidRDefault="00803A21">
      <w:pPr>
        <w:rPr>
          <w:rFonts w:ascii="Times New Roman" w:eastAsia="Arial" w:hAnsi="Times New Roman" w:cs="Times New Roman"/>
          <w:b/>
          <w:bCs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Compute: 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Accuracy, Precision, Sensitivity (Recall), Specificity, and F1-Score.</w:t>
      </w:r>
    </w:p>
    <w:p w14:paraId="76E77FFF" w14:textId="77777777" w:rsidR="00D67CB9" w:rsidRPr="00D67CB9" w:rsidRDefault="00D67CB9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2A13FCE8" w14:textId="5BDA2699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Given</w:t>
      </w:r>
    </w:p>
    <w:p w14:paraId="6E2B73F7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Total cases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300</w:t>
      </w:r>
    </w:p>
    <w:p w14:paraId="140CC4F1" w14:textId="77777777" w:rsidR="00D67CB9" w:rsidRPr="00D67CB9" w:rsidRDefault="00D67CB9" w:rsidP="00D67CB9">
      <w:pPr>
        <w:numPr>
          <w:ilvl w:val="0"/>
          <w:numId w:val="8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Diseased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150</w:t>
      </w:r>
    </w:p>
    <w:p w14:paraId="48EC0EEB" w14:textId="77777777" w:rsidR="00D67CB9" w:rsidRPr="00D67CB9" w:rsidRDefault="00D67CB9" w:rsidP="00D67CB9">
      <w:pPr>
        <w:numPr>
          <w:ilvl w:val="0"/>
          <w:numId w:val="8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Healthy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150</w:t>
      </w:r>
    </w:p>
    <w:p w14:paraId="4E6C115A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683BA0A9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63A60E03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23051E25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Confusion Matrix:</w:t>
      </w:r>
    </w:p>
    <w:p w14:paraId="166243F1" w14:textId="77777777" w:rsidR="00D67CB9" w:rsidRPr="00D67CB9" w:rsidRDefault="00D67CB9" w:rsidP="00D67CB9">
      <w:pPr>
        <w:numPr>
          <w:ilvl w:val="0"/>
          <w:numId w:val="9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True Positive (TP)</w:t>
      </w:r>
      <w:r w:rsidRPr="00D67CB9">
        <w:rPr>
          <w:rFonts w:ascii="Times New Roman" w:eastAsia="Arial" w:hAnsi="Times New Roman" w:cs="Times New Roman"/>
          <w:color w:val="000000"/>
        </w:rPr>
        <w:t> = Diseased identified as Diseased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138</w:t>
      </w:r>
    </w:p>
    <w:p w14:paraId="52D52780" w14:textId="77777777" w:rsidR="00D67CB9" w:rsidRPr="00D67CB9" w:rsidRDefault="00D67CB9" w:rsidP="00D67CB9">
      <w:pPr>
        <w:numPr>
          <w:ilvl w:val="0"/>
          <w:numId w:val="9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False Negative (FN)</w:t>
      </w:r>
      <w:r w:rsidRPr="00D67CB9">
        <w:rPr>
          <w:rFonts w:ascii="Times New Roman" w:eastAsia="Arial" w:hAnsi="Times New Roman" w:cs="Times New Roman"/>
          <w:color w:val="000000"/>
        </w:rPr>
        <w:t> = Diseased identified as Healthy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12</w:t>
      </w:r>
    </w:p>
    <w:p w14:paraId="5659471E" w14:textId="77777777" w:rsidR="00D67CB9" w:rsidRPr="00D67CB9" w:rsidRDefault="00D67CB9" w:rsidP="00D67CB9">
      <w:pPr>
        <w:numPr>
          <w:ilvl w:val="0"/>
          <w:numId w:val="9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True Negative (TN)</w:t>
      </w:r>
      <w:r w:rsidRPr="00D67CB9">
        <w:rPr>
          <w:rFonts w:ascii="Times New Roman" w:eastAsia="Arial" w:hAnsi="Times New Roman" w:cs="Times New Roman"/>
          <w:color w:val="000000"/>
        </w:rPr>
        <w:t> = Healthy identified as Healthy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135</w:t>
      </w:r>
    </w:p>
    <w:p w14:paraId="3A0A4023" w14:textId="77777777" w:rsidR="00D67CB9" w:rsidRPr="00D67CB9" w:rsidRDefault="00D67CB9" w:rsidP="00D67CB9">
      <w:pPr>
        <w:numPr>
          <w:ilvl w:val="0"/>
          <w:numId w:val="9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False Positive (FP)</w:t>
      </w:r>
      <w:r w:rsidRPr="00D67CB9">
        <w:rPr>
          <w:rFonts w:ascii="Times New Roman" w:eastAsia="Arial" w:hAnsi="Times New Roman" w:cs="Times New Roman"/>
          <w:color w:val="000000"/>
        </w:rPr>
        <w:t> = Healthy identified as Diseased = 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15</w:t>
      </w:r>
    </w:p>
    <w:p w14:paraId="3282396C" w14:textId="77777777" w:rsidR="00D67CB9" w:rsidRPr="00D67CB9" w:rsidRDefault="00D67CB9" w:rsidP="00D67CB9">
      <w:pPr>
        <w:ind w:left="720"/>
        <w:rPr>
          <w:rFonts w:ascii="Times New Roman" w:eastAsia="Arial" w:hAnsi="Times New Roman" w:cs="Times New Roman"/>
          <w:color w:val="000000"/>
        </w:rPr>
      </w:pPr>
    </w:p>
    <w:p w14:paraId="364B4A52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Confusion Matrix</w:t>
      </w:r>
    </w:p>
    <w:tbl>
      <w:tblPr>
        <w:tblW w:w="47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1164"/>
        <w:gridCol w:w="1229"/>
      </w:tblGrid>
      <w:tr w:rsidR="00D67CB9" w:rsidRPr="00D67CB9" w14:paraId="01D8F006" w14:textId="77777777" w:rsidTr="00D67CB9">
        <w:trPr>
          <w:trHeight w:val="283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EE9D5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Actual / Predicted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D5325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Diseased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B5FD9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Healthy</w:t>
            </w:r>
          </w:p>
        </w:tc>
      </w:tr>
      <w:tr w:rsidR="00D67CB9" w:rsidRPr="00D67CB9" w14:paraId="4E69ABC1" w14:textId="77777777" w:rsidTr="00D67CB9">
        <w:trPr>
          <w:trHeight w:val="29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CCC80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Diseased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E3ECB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TP = 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7BB8B4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FN = 12</w:t>
            </w:r>
          </w:p>
        </w:tc>
      </w:tr>
      <w:tr w:rsidR="00D67CB9" w:rsidRPr="00D67CB9" w14:paraId="63C3BA72" w14:textId="77777777" w:rsidTr="00D67CB9">
        <w:trPr>
          <w:trHeight w:val="295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EEE733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Healthy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28726F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FP = 15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BADD2B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TN = 135</w:t>
            </w:r>
          </w:p>
        </w:tc>
      </w:tr>
    </w:tbl>
    <w:p w14:paraId="66D4A2F8" w14:textId="48E1C378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3462501C" w14:textId="77777777" w:rsid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BF69C63" w14:textId="6CAFEEA0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1. Accuracy</w:t>
      </w:r>
    </w:p>
    <w:p w14:paraId="026028B6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3E06851D" w14:textId="77B9B852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Accuracy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TP+TN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TP+TN+FP+FN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1B2D8FD1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3DF30D15" w14:textId="18A690BB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138+135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138+135+15+12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273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300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=0.91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=91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3049B566" w14:textId="77777777" w:rsid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Accuracy = 91%</w:t>
      </w:r>
    </w:p>
    <w:p w14:paraId="4D782A36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5BF4CF44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11F1D435" w14:textId="3AA80FE0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2. Precision</w:t>
      </w:r>
    </w:p>
    <w:p w14:paraId="036ABDA2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30F9B29D" w14:textId="4C537EF6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Precision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TP+FP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764604CD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77332F85" w14:textId="0DACEA61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138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138+15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138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153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=0.90196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=90.20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01B2F5AF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Precision = 90.20%</w:t>
      </w:r>
    </w:p>
    <w:p w14:paraId="4987F17F" w14:textId="52C95A1D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2D2EBFF1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3EF0185F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0B707B64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7F487472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3. Sensitivity (Recall)</w:t>
      </w:r>
    </w:p>
    <w:p w14:paraId="19A82C0F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63AEEBA0" w14:textId="5E982E11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Sensitivity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TP+FN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48925176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304BEAC5" w14:textId="47FCBE89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138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138+12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138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150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=0.92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=92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6B7A454E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Sensitivity = 92%</w:t>
      </w:r>
    </w:p>
    <w:p w14:paraId="4CC1B4F3" w14:textId="1192F011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3EE350B8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3E47B29B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4. Specificity</w:t>
      </w:r>
    </w:p>
    <w:p w14:paraId="5F9BC677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76199B1E" w14:textId="46D217BC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Specificity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TN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TN+FP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4F60D093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502E68D9" w14:textId="57A91F1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135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135+15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135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150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=0.90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=90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1F7937AF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Specificity = 90%</w:t>
      </w:r>
    </w:p>
    <w:p w14:paraId="0859E8CE" w14:textId="4D10745F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5D0044E1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7C44CB19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5. F1-Score</w:t>
      </w:r>
    </w:p>
    <w:p w14:paraId="76307AFC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Formula</w:t>
      </w:r>
    </w:p>
    <w:p w14:paraId="3CEB0DF5" w14:textId="526BF43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F1=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2×Precision×Recall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Precision+Recall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208345F3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671F3BDD" w14:textId="58D11D7F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2×0.902×0.92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0.902+0.92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1.6597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1.822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=0.911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=91.1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34487D27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</w:rPr>
        <w:t>F1-Score = 91.1%</w:t>
      </w:r>
    </w:p>
    <w:p w14:paraId="5BF62246" w14:textId="0B4D4332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5C35DFCF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0D7CC37A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3E0AF43F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0C8DC0DB" w14:textId="77777777" w:rsid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Final Answer</w:t>
      </w:r>
    </w:p>
    <w:p w14:paraId="12A9FF48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tbl>
      <w:tblPr>
        <w:tblW w:w="370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980"/>
      </w:tblGrid>
      <w:tr w:rsidR="00D67CB9" w:rsidRPr="00D67CB9" w14:paraId="4D4FC41F" w14:textId="77777777" w:rsidTr="00D67CB9">
        <w:trPr>
          <w:trHeight w:val="27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C5AD7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Performance Measure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5B650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Value</w:t>
            </w:r>
          </w:p>
        </w:tc>
      </w:tr>
      <w:tr w:rsidR="00D67CB9" w:rsidRPr="00D67CB9" w14:paraId="1D1E5454" w14:textId="77777777" w:rsidTr="00D67CB9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3C7C9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425E3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91.00%</w:t>
            </w:r>
          </w:p>
        </w:tc>
      </w:tr>
      <w:tr w:rsidR="00D67CB9" w:rsidRPr="00D67CB9" w14:paraId="77FCB5B5" w14:textId="77777777" w:rsidTr="00D67CB9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5CC58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D1DCB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90.20%</w:t>
            </w:r>
          </w:p>
        </w:tc>
      </w:tr>
      <w:tr w:rsidR="00D67CB9" w:rsidRPr="00D67CB9" w14:paraId="363230F4" w14:textId="77777777" w:rsidTr="00D67CB9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3CD1A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Sensitivity (Recall)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02B19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92.00%</w:t>
            </w:r>
          </w:p>
        </w:tc>
      </w:tr>
      <w:tr w:rsidR="00D67CB9" w:rsidRPr="00D67CB9" w14:paraId="15A3905B" w14:textId="77777777" w:rsidTr="00D67CB9">
        <w:trPr>
          <w:trHeight w:val="28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CD66F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Specificity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0B3957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90.00%</w:t>
            </w:r>
          </w:p>
        </w:tc>
      </w:tr>
      <w:tr w:rsidR="00D67CB9" w:rsidRPr="00D67CB9" w14:paraId="2B3C6FEE" w14:textId="77777777" w:rsidTr="00D67CB9">
        <w:trPr>
          <w:trHeight w:val="28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E5AD0E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F1-Score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2CBC32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91.10%</w:t>
            </w:r>
          </w:p>
        </w:tc>
      </w:tr>
    </w:tbl>
    <w:p w14:paraId="1BA206D2" w14:textId="77777777" w:rsidR="00D67CB9" w:rsidRPr="00D67CB9" w:rsidRDefault="00D67CB9">
      <w:pPr>
        <w:rPr>
          <w:rFonts w:ascii="Times New Roman" w:eastAsia="Arial" w:hAnsi="Times New Roman" w:cs="Times New Roman"/>
          <w:color w:val="000000"/>
        </w:rPr>
      </w:pPr>
    </w:p>
    <w:p w14:paraId="0000005D" w14:textId="77777777" w:rsidR="00FC47A7" w:rsidRPr="00D67CB9" w:rsidRDefault="00FC47A7">
      <w:pPr>
        <w:rPr>
          <w:rFonts w:ascii="Times New Roman" w:eastAsia="Arial" w:hAnsi="Times New Roman" w:cs="Times New Roman"/>
        </w:rPr>
      </w:pPr>
    </w:p>
    <w:p w14:paraId="0000005E" w14:textId="77777777" w:rsidR="00FC47A7" w:rsidRPr="00D67CB9" w:rsidRDefault="00803A21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9. In a spam email filtering system, an AI model classifies emails as Spam or Not Spam. Out of 400 emails (200 spam and 200 non-spam):</w:t>
      </w:r>
      <w:r w:rsidRPr="00D67CB9">
        <w:rPr>
          <w:rFonts w:ascii="Times New Roman" w:eastAsia="Arial" w:hAnsi="Times New Roman" w:cs="Times New Roman"/>
          <w:color w:val="000000"/>
        </w:rPr>
        <w:tab/>
      </w:r>
      <w:r w:rsidRPr="00D67CB9">
        <w:rPr>
          <w:rFonts w:ascii="Times New Roman" w:eastAsia="Arial" w:hAnsi="Times New Roman" w:cs="Times New Roman"/>
          <w:color w:val="000000"/>
        </w:rPr>
        <w:tab/>
      </w:r>
      <w:r w:rsidRPr="00D67CB9">
        <w:rPr>
          <w:rFonts w:ascii="Times New Roman" w:eastAsia="Arial" w:hAnsi="Times New Roman" w:cs="Times New Roman"/>
          <w:color w:val="000000"/>
        </w:rPr>
        <w:tab/>
        <w:t xml:space="preserve"> </w:t>
      </w:r>
      <w:r w:rsidRPr="00D67CB9">
        <w:rPr>
          <w:rFonts w:ascii="Times New Roman" w:eastAsia="Arial" w:hAnsi="Times New Roman" w:cs="Times New Roman"/>
        </w:rPr>
        <w:t>(5 Marks)</w:t>
      </w:r>
    </w:p>
    <w:p w14:paraId="0000005F" w14:textId="77777777" w:rsidR="00FC47A7" w:rsidRPr="00D67CB9" w:rsidRDefault="00803A21">
      <w:pPr>
        <w:numPr>
          <w:ilvl w:val="0"/>
          <w:numId w:val="4"/>
        </w:numPr>
        <w:spacing w:before="280"/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Spam identified as Spam: 180 </w:t>
      </w:r>
    </w:p>
    <w:p w14:paraId="00000060" w14:textId="77777777" w:rsidR="00FC47A7" w:rsidRPr="00D67CB9" w:rsidRDefault="00803A21">
      <w:pPr>
        <w:numPr>
          <w:ilvl w:val="0"/>
          <w:numId w:val="4"/>
        </w:numPr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Spam identified as Not Spam: 20 </w:t>
      </w:r>
    </w:p>
    <w:p w14:paraId="00000061" w14:textId="77777777" w:rsidR="00FC47A7" w:rsidRPr="00D67CB9" w:rsidRDefault="00803A21">
      <w:pPr>
        <w:numPr>
          <w:ilvl w:val="0"/>
          <w:numId w:val="4"/>
        </w:numPr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Not Spam identified as Not Spam: 170 </w:t>
      </w:r>
    </w:p>
    <w:p w14:paraId="00000062" w14:textId="77777777" w:rsidR="00FC47A7" w:rsidRPr="00D67CB9" w:rsidRDefault="00803A21">
      <w:pPr>
        <w:numPr>
          <w:ilvl w:val="0"/>
          <w:numId w:val="4"/>
        </w:numPr>
        <w:spacing w:after="280"/>
        <w:rPr>
          <w:rFonts w:ascii="Times New Roman" w:eastAsia="Arial" w:hAnsi="Times New Roman" w:cs="Times New Roman"/>
        </w:rPr>
      </w:pPr>
      <w:r w:rsidRPr="00D67CB9">
        <w:rPr>
          <w:rFonts w:ascii="Times New Roman" w:eastAsia="Arial" w:hAnsi="Times New Roman" w:cs="Times New Roman"/>
        </w:rPr>
        <w:t xml:space="preserve">Not Spam identified as Spam: 30 </w:t>
      </w:r>
    </w:p>
    <w:p w14:paraId="00000063" w14:textId="77777777" w:rsidR="00FC47A7" w:rsidRDefault="00803A21">
      <w:pPr>
        <w:rPr>
          <w:rFonts w:ascii="Times New Roman" w:eastAsia="Arial" w:hAnsi="Times New Roman" w:cs="Times New Roman"/>
          <w:b/>
          <w:bCs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 xml:space="preserve">Compute: </w:t>
      </w:r>
      <w:r w:rsidRPr="00D67CB9">
        <w:rPr>
          <w:rFonts w:ascii="Times New Roman" w:eastAsia="Arial" w:hAnsi="Times New Roman" w:cs="Times New Roman"/>
          <w:b/>
          <w:bCs/>
          <w:color w:val="000000"/>
        </w:rPr>
        <w:t>Accuracy, Precision, Sensitivity, Specificity, and F1-Score.</w:t>
      </w:r>
    </w:p>
    <w:p w14:paraId="597352F6" w14:textId="77777777" w:rsidR="00D67CB9" w:rsidRDefault="00D67CB9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7897C796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Given</w:t>
      </w:r>
    </w:p>
    <w:p w14:paraId="71D0CA30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Total emails = 400</w:t>
      </w:r>
    </w:p>
    <w:p w14:paraId="71E987A6" w14:textId="77777777" w:rsidR="00D67CB9" w:rsidRPr="00D67CB9" w:rsidRDefault="00D67CB9" w:rsidP="00D67CB9">
      <w:pPr>
        <w:numPr>
          <w:ilvl w:val="0"/>
          <w:numId w:val="10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Spam = 200</w:t>
      </w:r>
    </w:p>
    <w:p w14:paraId="2705E105" w14:textId="77777777" w:rsidR="00D67CB9" w:rsidRDefault="00D67CB9" w:rsidP="00D67CB9">
      <w:pPr>
        <w:numPr>
          <w:ilvl w:val="0"/>
          <w:numId w:val="10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Non-Spam = 200</w:t>
      </w:r>
    </w:p>
    <w:p w14:paraId="6BC8A2DB" w14:textId="77777777" w:rsidR="00D67CB9" w:rsidRPr="00D67CB9" w:rsidRDefault="00D67CB9" w:rsidP="00D67CB9">
      <w:pPr>
        <w:numPr>
          <w:ilvl w:val="0"/>
          <w:numId w:val="10"/>
        </w:numPr>
        <w:rPr>
          <w:rFonts w:ascii="Times New Roman" w:eastAsia="Arial" w:hAnsi="Times New Roman" w:cs="Times New Roman"/>
          <w:color w:val="000000"/>
        </w:rPr>
      </w:pPr>
    </w:p>
    <w:p w14:paraId="27963E15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Confusion Matrix:</w:t>
      </w:r>
    </w:p>
    <w:p w14:paraId="49D8671F" w14:textId="77777777" w:rsidR="00D67CB9" w:rsidRPr="00D67CB9" w:rsidRDefault="00D67CB9" w:rsidP="00D67CB9">
      <w:pPr>
        <w:numPr>
          <w:ilvl w:val="0"/>
          <w:numId w:val="11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True Positive (TP) = Spam identified as Spam = 180</w:t>
      </w:r>
    </w:p>
    <w:p w14:paraId="0DF8F2A5" w14:textId="77777777" w:rsidR="00D67CB9" w:rsidRPr="00D67CB9" w:rsidRDefault="00D67CB9" w:rsidP="00D67CB9">
      <w:pPr>
        <w:numPr>
          <w:ilvl w:val="0"/>
          <w:numId w:val="11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False Negative (FN) = Spam identified as Not Spam = 20</w:t>
      </w:r>
    </w:p>
    <w:p w14:paraId="22816A60" w14:textId="77777777" w:rsidR="00D67CB9" w:rsidRPr="00D67CB9" w:rsidRDefault="00D67CB9" w:rsidP="00D67CB9">
      <w:pPr>
        <w:numPr>
          <w:ilvl w:val="0"/>
          <w:numId w:val="11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True Negative (TN) = Not Spam identified as Not Spam = 170</w:t>
      </w:r>
    </w:p>
    <w:p w14:paraId="59DAB4D2" w14:textId="77777777" w:rsidR="00D67CB9" w:rsidRDefault="00D67CB9" w:rsidP="00D67CB9">
      <w:pPr>
        <w:numPr>
          <w:ilvl w:val="0"/>
          <w:numId w:val="11"/>
        </w:num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False Positive (FP) = Not Spam identified as Spam = 30</w:t>
      </w:r>
    </w:p>
    <w:p w14:paraId="646C5B61" w14:textId="77777777" w:rsidR="00D67CB9" w:rsidRPr="00D67CB9" w:rsidRDefault="00D67CB9" w:rsidP="00D67CB9">
      <w:pPr>
        <w:numPr>
          <w:ilvl w:val="0"/>
          <w:numId w:val="11"/>
        </w:numPr>
        <w:rPr>
          <w:rFonts w:ascii="Times New Roman" w:eastAsia="Arial" w:hAnsi="Times New Roman" w:cs="Times New Roman"/>
          <w:color w:val="000000"/>
        </w:rPr>
      </w:pPr>
    </w:p>
    <w:p w14:paraId="3657D539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Confusion Matrix</w:t>
      </w:r>
    </w:p>
    <w:tbl>
      <w:tblPr>
        <w:tblW w:w="429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8"/>
        <w:gridCol w:w="1082"/>
        <w:gridCol w:w="1167"/>
      </w:tblGrid>
      <w:tr w:rsidR="00D67CB9" w:rsidRPr="00D67CB9" w14:paraId="739468C5" w14:textId="77777777" w:rsidTr="00D67CB9">
        <w:trPr>
          <w:trHeight w:val="28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9BCBFD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Actual / Predicted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D926A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Spam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69664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Not Spam</w:t>
            </w:r>
          </w:p>
        </w:tc>
      </w:tr>
      <w:tr w:rsidR="00D67CB9" w:rsidRPr="00D67CB9" w14:paraId="60D0B792" w14:textId="77777777" w:rsidTr="00D67CB9">
        <w:trPr>
          <w:trHeight w:val="30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8443E1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Spam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CE163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TP = 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F53DA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FN = 20</w:t>
            </w:r>
          </w:p>
        </w:tc>
      </w:tr>
      <w:tr w:rsidR="00D67CB9" w:rsidRPr="00D67CB9" w14:paraId="7A49EFDE" w14:textId="77777777" w:rsidTr="00D67CB9">
        <w:trPr>
          <w:trHeight w:val="300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1F5306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Not Spam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C0F81A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FP = 30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FADF00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TN = 170</w:t>
            </w:r>
          </w:p>
        </w:tc>
      </w:tr>
    </w:tbl>
    <w:p w14:paraId="01841502" w14:textId="3F4ECA5B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425BD669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451C0D16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43269CDB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1. Accuracy</w:t>
      </w:r>
    </w:p>
    <w:p w14:paraId="3B5C6111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Formula</w:t>
      </w:r>
    </w:p>
    <w:p w14:paraId="62049081" w14:textId="5491DC12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Accuracy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TP+TN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TP+TN+FP+FN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6428A211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05DE5406" w14:textId="362311E8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180+170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180+170+30+20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350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400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=0.875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=87.5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3D4A2898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Accuracy = 87.5%</w:t>
      </w:r>
    </w:p>
    <w:p w14:paraId="610434D2" w14:textId="56E58C93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78202158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796B41D0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2. Precision</w:t>
      </w:r>
    </w:p>
    <w:p w14:paraId="22C8CD7D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Formula</w:t>
      </w:r>
    </w:p>
    <w:p w14:paraId="0C7FF0E1" w14:textId="193BACC0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Precision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TP+FP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2348B19F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36D2D7FC" w14:textId="066E5802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180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180+30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180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210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=0.8571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=85.71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51B4B35D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Precision = 85.71%</w:t>
      </w:r>
    </w:p>
    <w:p w14:paraId="1C51E84E" w14:textId="6672A309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7CFABD6C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0D49B2EF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3. Sensitivity (Recall)</w:t>
      </w:r>
    </w:p>
    <w:p w14:paraId="5F622FF2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Formula</w:t>
      </w:r>
    </w:p>
    <w:p w14:paraId="54D64ECC" w14:textId="3538E725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Sensitivity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TP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TP+FN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3C99D9ED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754A2F90" w14:textId="0375689D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180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180+20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180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200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=0.90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=90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3A0F98AE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Sensitivity = 90%</w:t>
      </w:r>
    </w:p>
    <w:p w14:paraId="03611E4F" w14:textId="73F05826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0C63A3A4" w14:textId="77777777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66B2D0E3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3FD48109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4. Specificity</w:t>
      </w:r>
    </w:p>
    <w:p w14:paraId="566702EC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Formula</w:t>
      </w:r>
    </w:p>
    <w:p w14:paraId="48E7EA9B" w14:textId="71577AC1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m:rPr>
              <m:nor/>
            </m:rPr>
            <w:rPr>
              <w:rFonts w:ascii="Times New Roman" w:eastAsia="Arial" w:hAnsi="Times New Roman" w:cs="Times New Roman"/>
              <w:color w:val="000000"/>
            </w:rPr>
            <m:t>Specificity</m:t>
          </m:r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TN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TN+FP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0420121B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5D634875" w14:textId="302EDDB3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170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170+30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170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200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=0.85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=85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44DFA89D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Specificity = 85%</w:t>
      </w:r>
    </w:p>
    <w:p w14:paraId="53546F64" w14:textId="75B0DA42" w:rsid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469551AC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69423FCB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5. F1-Score</w:t>
      </w:r>
    </w:p>
    <w:p w14:paraId="2D96413D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Formula</w:t>
      </w:r>
    </w:p>
    <w:p w14:paraId="7851899D" w14:textId="2BF0AA7F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F1=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2×Precision×Recall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Precision+Recall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6B193EAC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Substitute</w:t>
      </w:r>
    </w:p>
    <w:p w14:paraId="42864964" w14:textId="5034E3E9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m:oMathPara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2×0.8571×0.90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0.8571+0.90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/>
                </w:rPr>
                <m:t>1.5428</m:t>
              </m:r>
            </m:num>
            <m:den>
              <m:r>
                <w:rPr>
                  <w:rFonts w:ascii="Cambria Math" w:eastAsia="Arial" w:hAnsi="Cambria Math" w:cs="Times New Roman"/>
                  <w:color w:val="000000"/>
                </w:rPr>
                <m:t>1.7571</m:t>
              </m:r>
            </m:den>
          </m:f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=0.878</m:t>
          </m:r>
          <m:r>
            <w:rPr>
              <w:rFonts w:ascii="Times New Roman" w:eastAsia="Arial" w:hAnsi="Times New Roman" w:cs="Times New Roman"/>
              <w:i/>
              <w:color w:val="000000"/>
            </w:rPr>
            <w:br/>
          </m:r>
        </m:oMath>
        <m:oMath>
          <m:r>
            <w:rPr>
              <w:rFonts w:ascii="Cambria Math" w:eastAsia="Arial" w:hAnsi="Cambria Math" w:cs="Times New Roman"/>
              <w:color w:val="000000"/>
            </w:rPr>
            <m:t>=87.8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/>
            </w:rPr>
            <m:t>%</m:t>
          </m:r>
          <m:r>
            <w:rPr>
              <w:rFonts w:ascii="Times New Roman" w:eastAsia="Arial" w:hAnsi="Times New Roman" w:cs="Times New Roman"/>
              <w:color w:val="000000"/>
            </w:rPr>
            <w:br/>
          </m:r>
        </m:oMath>
      </m:oMathPara>
    </w:p>
    <w:p w14:paraId="34BA5360" w14:textId="77777777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  <w:r w:rsidRPr="00D67CB9">
        <w:rPr>
          <w:rFonts w:ascii="Times New Roman" w:eastAsia="Arial" w:hAnsi="Times New Roman" w:cs="Times New Roman"/>
          <w:color w:val="000000"/>
        </w:rPr>
        <w:t>F1-Score = 87.8%</w:t>
      </w:r>
    </w:p>
    <w:p w14:paraId="6B1D5FBE" w14:textId="1CB20180" w:rsidR="00D67CB9" w:rsidRPr="00D67CB9" w:rsidRDefault="00D67CB9" w:rsidP="00D67CB9">
      <w:pPr>
        <w:rPr>
          <w:rFonts w:ascii="Times New Roman" w:eastAsia="Arial" w:hAnsi="Times New Roman" w:cs="Times New Roman"/>
          <w:color w:val="000000"/>
        </w:rPr>
      </w:pPr>
    </w:p>
    <w:p w14:paraId="60EEDC01" w14:textId="77777777" w:rsid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D67CB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Final Answer</w:t>
      </w:r>
    </w:p>
    <w:p w14:paraId="49588CEE" w14:textId="77777777" w:rsidR="00D67CB9" w:rsidRPr="00D67CB9" w:rsidRDefault="00D67CB9" w:rsidP="00D67CB9">
      <w:pP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tbl>
      <w:tblPr>
        <w:tblW w:w="355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959"/>
      </w:tblGrid>
      <w:tr w:rsidR="00D67CB9" w:rsidRPr="00D67CB9" w14:paraId="6FCB2B6E" w14:textId="77777777" w:rsidTr="00D67CB9">
        <w:trPr>
          <w:trHeight w:val="28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B066D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Performance Measure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26B4C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Value</w:t>
            </w:r>
          </w:p>
        </w:tc>
      </w:tr>
      <w:tr w:rsidR="00D67CB9" w:rsidRPr="00D67CB9" w14:paraId="0C0F942A" w14:textId="77777777" w:rsidTr="00D67CB9">
        <w:trPr>
          <w:trHeight w:val="2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4E1FA8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1643F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87.50%</w:t>
            </w:r>
          </w:p>
        </w:tc>
      </w:tr>
      <w:tr w:rsidR="00D67CB9" w:rsidRPr="00D67CB9" w14:paraId="00C278A6" w14:textId="77777777" w:rsidTr="00D67CB9">
        <w:trPr>
          <w:trHeight w:val="2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3C97A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52C55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85.71%</w:t>
            </w:r>
          </w:p>
        </w:tc>
      </w:tr>
      <w:tr w:rsidR="00D67CB9" w:rsidRPr="00D67CB9" w14:paraId="6E84DE18" w14:textId="77777777" w:rsidTr="00D67CB9">
        <w:trPr>
          <w:trHeight w:val="2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B1B85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Sensitivity (Recall)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BA565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90.00%</w:t>
            </w:r>
          </w:p>
        </w:tc>
      </w:tr>
      <w:tr w:rsidR="00D67CB9" w:rsidRPr="00D67CB9" w14:paraId="5807958F" w14:textId="77777777" w:rsidTr="00D67CB9">
        <w:trPr>
          <w:trHeight w:val="29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4926B7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Specificity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F3F2D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85.00%</w:t>
            </w:r>
          </w:p>
        </w:tc>
      </w:tr>
      <w:tr w:rsidR="00D67CB9" w:rsidRPr="00D67CB9" w14:paraId="380E6AEA" w14:textId="77777777" w:rsidTr="00D67CB9">
        <w:trPr>
          <w:trHeight w:val="29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018496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F1-Score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84F12" w14:textId="77777777" w:rsidR="00D67CB9" w:rsidRPr="00D67CB9" w:rsidRDefault="00D67CB9" w:rsidP="00D67CB9">
            <w:pPr>
              <w:rPr>
                <w:rFonts w:ascii="Times New Roman" w:eastAsia="Arial" w:hAnsi="Times New Roman" w:cs="Times New Roman"/>
                <w:color w:val="000000"/>
              </w:rPr>
            </w:pPr>
            <w:r w:rsidRPr="00D67CB9">
              <w:rPr>
                <w:rFonts w:ascii="Times New Roman" w:eastAsia="Arial" w:hAnsi="Times New Roman" w:cs="Times New Roman"/>
                <w:color w:val="000000"/>
              </w:rPr>
              <w:t>87.80%</w:t>
            </w:r>
          </w:p>
        </w:tc>
      </w:tr>
    </w:tbl>
    <w:p w14:paraId="6C82E77B" w14:textId="77777777" w:rsidR="00D67CB9" w:rsidRPr="00D67CB9" w:rsidRDefault="00D67CB9">
      <w:pPr>
        <w:rPr>
          <w:rFonts w:ascii="Times New Roman" w:eastAsia="Arial" w:hAnsi="Times New Roman" w:cs="Times New Roman"/>
          <w:color w:val="000000"/>
        </w:rPr>
      </w:pPr>
    </w:p>
    <w:p w14:paraId="00000086" w14:textId="77777777" w:rsidR="00FC47A7" w:rsidRPr="00D67CB9" w:rsidRDefault="00FC47A7">
      <w:pPr>
        <w:jc w:val="both"/>
        <w:rPr>
          <w:rFonts w:ascii="Arial" w:eastAsia="Arial" w:hAnsi="Arial" w:cs="Arial"/>
          <w:color w:val="000000"/>
        </w:rPr>
      </w:pPr>
    </w:p>
    <w:sectPr w:rsidR="00FC47A7" w:rsidRPr="00D67CB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7D3A44-10E8-47A1-A4D6-01B25AC2DE13}"/>
    <w:embedBoldItalic r:id="rId2" w:fontKey="{D39B5A8F-DBD0-4398-B55B-3C7157C6C61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69E91A-7021-4B4F-80F0-8F3CF5F8B038}"/>
    <w:embedItalic r:id="rId4" w:fontKey="{6648AAF4-714E-4A98-976F-A4FA649692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F0DEDFF-1C87-4CB6-9F71-E33031FD5C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9D07733"/>
    <w:multiLevelType w:val="multilevel"/>
    <w:tmpl w:val="888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861E14"/>
    <w:multiLevelType w:val="multilevel"/>
    <w:tmpl w:val="3DF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4A7E76"/>
    <w:multiLevelType w:val="multilevel"/>
    <w:tmpl w:val="832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662386"/>
    <w:multiLevelType w:val="multilevel"/>
    <w:tmpl w:val="F3A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89748D9"/>
    <w:multiLevelType w:val="multilevel"/>
    <w:tmpl w:val="E15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5548EB"/>
    <w:multiLevelType w:val="multilevel"/>
    <w:tmpl w:val="4D7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0305497">
    <w:abstractNumId w:val="3"/>
  </w:num>
  <w:num w:numId="2" w16cid:durableId="690255454">
    <w:abstractNumId w:val="2"/>
  </w:num>
  <w:num w:numId="3" w16cid:durableId="1899317234">
    <w:abstractNumId w:val="8"/>
  </w:num>
  <w:num w:numId="4" w16cid:durableId="31543435">
    <w:abstractNumId w:val="1"/>
  </w:num>
  <w:num w:numId="5" w16cid:durableId="688722246">
    <w:abstractNumId w:val="0"/>
  </w:num>
  <w:num w:numId="6" w16cid:durableId="2042432254">
    <w:abstractNumId w:val="7"/>
  </w:num>
  <w:num w:numId="7" w16cid:durableId="6449875">
    <w:abstractNumId w:val="9"/>
  </w:num>
  <w:num w:numId="8" w16cid:durableId="916398653">
    <w:abstractNumId w:val="5"/>
  </w:num>
  <w:num w:numId="9" w16cid:durableId="1550259574">
    <w:abstractNumId w:val="6"/>
  </w:num>
  <w:num w:numId="10" w16cid:durableId="652179547">
    <w:abstractNumId w:val="10"/>
  </w:num>
  <w:num w:numId="11" w16cid:durableId="538975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7A7"/>
    <w:rsid w:val="002316CA"/>
    <w:rsid w:val="00450686"/>
    <w:rsid w:val="006E0074"/>
    <w:rsid w:val="00803A21"/>
    <w:rsid w:val="00C63480"/>
    <w:rsid w:val="00D67CB9"/>
    <w:rsid w:val="00FC47A7"/>
    <w:rsid w:val="386C7C4B"/>
    <w:rsid w:val="65C50EA7"/>
    <w:rsid w:val="7868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C319E"/>
  <w15:docId w15:val="{66A1807D-A4F7-40E3-8DA0-52261EF9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99"/>
    <w:unhideWhenUsed/>
    <w:rsid w:val="00D67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bBGK6M3GQE8KucztO/Zora39A==">CgMxLjA4AHIhMXRCbnBxcFkxZV80aXNQRkRuektvOFlDUUJOcjBPSUta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87A2BF-03FB-4BF4-9934-000021B3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879</Words>
  <Characters>5101</Characters>
  <Application>Microsoft Office Word</Application>
  <DocSecurity>0</DocSecurity>
  <Lines>510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praveen kumar</cp:lastModifiedBy>
  <cp:revision>2</cp:revision>
  <dcterms:created xsi:type="dcterms:W3CDTF">2026-07-08T02:33:00Z</dcterms:created>
  <dcterms:modified xsi:type="dcterms:W3CDTF">2026-07-08T02:33:00Z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5F23C876FAFE45DF94CCF8AE26823384_12</vt:lpwstr>
  </property>
</Properties>
</file>